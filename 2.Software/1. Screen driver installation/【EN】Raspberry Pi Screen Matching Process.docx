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jc w:val="center"/>
        <w:textAlignment w:val="auto"/>
        <w:rPr>
          <w:sz w:val="36"/>
          <w:szCs w:val="36"/>
        </w:rPr>
      </w:pPr>
      <w:r>
        <w:rPr>
          <w:sz w:val="36"/>
          <w:szCs w:val="36"/>
        </w:rPr>
        <w:t>Raspberry Pi Screen Matching Process</w:t>
      </w:r>
    </w:p>
    <w:p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0"/>
        <w:textAlignment w:val="auto"/>
      </w:pPr>
      <w:r>
        <w:t>1. Clone the Raspberry Pi Linux source code</w:t>
      </w:r>
    </w:p>
    <w:p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</w:pPr>
      <w:r>
        <w:t>1.1 Install / update git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rFonts w:asciiTheme="majorHAnsi" w:hAnsiTheme="majorHAnsi" w:eastAsiaTheme="majorEastAsia" w:cstheme="majorBidi"/>
          <w:b/>
          <w:bCs/>
          <w:color w:val="4F81BD" w:themeColor="accent1"/>
          <w:sz w:val="22"/>
          <w:szCs w:val="22"/>
          <w:lang w:val="en-US" w:eastAsia="en-US" w:bidi="ar-SA"/>
          <w14:textFill>
            <w14:solidFill>
              <w14:schemeClr w14:val="accent1"/>
            </w14:solidFill>
          </w14:textFill>
        </w:rPr>
        <w:t>Command</w:t>
      </w:r>
      <w:r>
        <w:rPr>
          <w:rFonts w:hint="eastAsia" w:asciiTheme="majorHAnsi" w:hAnsiTheme="majorHAnsi" w:eastAsiaTheme="majorEastAsia" w:cstheme="majorBidi"/>
          <w:b/>
          <w:bCs/>
          <w:color w:val="4F81BD" w:themeColor="accent1"/>
          <w:sz w:val="22"/>
          <w:szCs w:val="22"/>
          <w:lang w:val="en-US" w:eastAsia="zh-CN" w:bidi="ar-SA"/>
          <w14:textFill>
            <w14:solidFill>
              <w14:schemeClr w14:val="accent1"/>
            </w14:solidFill>
          </w14:textFill>
        </w:rPr>
        <w:t>：</w:t>
      </w:r>
      <w:r>
        <w:rPr>
          <w:rFonts w:ascii="Courier New" w:hAnsi="Courier New"/>
          <w:sz w:val="20"/>
        </w:rPr>
        <w:t>sudo apt update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rFonts w:asciiTheme="majorHAnsi" w:hAnsiTheme="majorHAnsi" w:eastAsiaTheme="majorEastAsia" w:cstheme="majorBidi"/>
          <w:b/>
          <w:bCs/>
          <w:color w:val="4F81BD" w:themeColor="accent1"/>
          <w:sz w:val="22"/>
          <w:szCs w:val="22"/>
          <w:lang w:val="en-US" w:eastAsia="en-US" w:bidi="ar-SA"/>
          <w14:textFill>
            <w14:solidFill>
              <w14:schemeClr w14:val="accent1"/>
            </w14:solidFill>
          </w14:textFill>
        </w:rPr>
        <w:t>Command</w:t>
      </w:r>
      <w:r>
        <w:rPr>
          <w:rFonts w:hint="eastAsia" w:asciiTheme="majorHAnsi" w:hAnsiTheme="majorHAnsi" w:eastAsiaTheme="majorEastAsia" w:cstheme="majorBidi"/>
          <w:b/>
          <w:bCs/>
          <w:color w:val="4F81BD" w:themeColor="accent1"/>
          <w:sz w:val="22"/>
          <w:szCs w:val="22"/>
          <w:lang w:val="en-US" w:eastAsia="zh-CN" w:bidi="ar-SA"/>
          <w14:textFill>
            <w14:solidFill>
              <w14:schemeClr w14:val="accent1"/>
            </w14:solidFill>
          </w14:textFill>
        </w:rPr>
        <w:t>：</w:t>
      </w:r>
      <w:r>
        <w:rPr>
          <w:rFonts w:ascii="Courier New" w:hAnsi="Courier New"/>
          <w:sz w:val="20"/>
        </w:rPr>
        <w:t>sudo apt install git</w:t>
      </w:r>
    </w:p>
    <w:p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</w:pPr>
      <w:r>
        <w:t>1.2 Clone the Linux kernel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rFonts w:asciiTheme="majorHAnsi" w:hAnsiTheme="majorHAnsi" w:eastAsiaTheme="majorEastAsia" w:cstheme="majorBidi"/>
          <w:b/>
          <w:bCs/>
          <w:color w:val="4F81BD" w:themeColor="accent1"/>
          <w:sz w:val="22"/>
          <w:szCs w:val="22"/>
          <w:lang w:val="en-US" w:eastAsia="en-US" w:bidi="ar-SA"/>
          <w14:textFill>
            <w14:solidFill>
              <w14:schemeClr w14:val="accent1"/>
            </w14:solidFill>
          </w14:textFill>
        </w:rPr>
        <w:t>Command</w:t>
      </w:r>
      <w:r>
        <w:rPr>
          <w:rFonts w:hint="eastAsia" w:asciiTheme="majorHAnsi" w:hAnsiTheme="majorHAnsi" w:eastAsiaTheme="majorEastAsia" w:cstheme="majorBidi"/>
          <w:b/>
          <w:bCs/>
          <w:color w:val="4F81BD" w:themeColor="accent1"/>
          <w:sz w:val="22"/>
          <w:szCs w:val="22"/>
          <w:lang w:val="en-US" w:eastAsia="zh-CN" w:bidi="ar-SA"/>
          <w14:textFill>
            <w14:solidFill>
              <w14:schemeClr w14:val="accent1"/>
            </w14:solidFill>
          </w14:textFill>
        </w:rPr>
        <w:t>：</w:t>
      </w:r>
      <w:r>
        <w:rPr>
          <w:rFonts w:ascii="Courier New" w:hAnsi="Courier New"/>
          <w:sz w:val="20"/>
        </w:rPr>
        <w:t>git clone --depth=1 https://github.com/raspberrypi/linux.git</w:t>
      </w:r>
    </w:p>
    <w:p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0"/>
        <w:textAlignment w:val="auto"/>
      </w:pPr>
      <w:r>
        <w:t>2. File copy / replacement import</w:t>
      </w:r>
    </w:p>
    <w:p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</w:pPr>
      <w:r>
        <w:t>2.1 Device tree source file: vc4-kms-dsi-ts8550b.dts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rFonts w:asciiTheme="majorHAnsi" w:hAnsiTheme="majorHAnsi" w:eastAsiaTheme="majorEastAsia" w:cstheme="majorBidi"/>
          <w:b/>
          <w:bCs/>
          <w:color w:val="4F81BD" w:themeColor="accent1"/>
          <w:sz w:val="22"/>
          <w:szCs w:val="22"/>
          <w:lang w:val="en-US" w:eastAsia="en-US" w:bidi="ar-SA"/>
          <w14:textFill>
            <w14:solidFill>
              <w14:schemeClr w14:val="accent1"/>
            </w14:solidFill>
          </w14:textFill>
        </w:rPr>
        <w:t>Path</w:t>
      </w:r>
      <w:r>
        <w:rPr>
          <w:rFonts w:hint="eastAsia" w:asciiTheme="majorHAnsi" w:hAnsiTheme="majorHAnsi" w:eastAsiaTheme="majorEastAsia" w:cstheme="majorBidi"/>
          <w:b/>
          <w:bCs/>
          <w:color w:val="4F81BD" w:themeColor="accent1"/>
          <w:sz w:val="22"/>
          <w:szCs w:val="22"/>
          <w:lang w:val="en-US" w:eastAsia="zh-CN" w:bidi="ar-SA"/>
          <w14:textFill>
            <w14:solidFill>
              <w14:schemeClr w14:val="accent1"/>
            </w14:solidFill>
          </w14:textFill>
        </w:rPr>
        <w:t>：</w:t>
      </w:r>
      <w:r>
        <w:t>/home/</w:t>
      </w:r>
      <w:r>
        <w:rPr>
          <w:color w:val="FF0000"/>
        </w:rPr>
        <w:t>"username"</w:t>
      </w:r>
      <w:r>
        <w:t>/linux/arch/arm/boot/dts/overlays/</w:t>
      </w:r>
    </w:p>
    <w:p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</w:pPr>
      <w:r>
        <w:t>2.2 Driver source code: panel-sitronix-st7701.c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rFonts w:asciiTheme="majorHAnsi" w:hAnsiTheme="majorHAnsi" w:eastAsiaTheme="majorEastAsia" w:cstheme="majorBidi"/>
          <w:b/>
          <w:bCs/>
          <w:color w:val="4F81BD" w:themeColor="accent1"/>
          <w:sz w:val="22"/>
          <w:szCs w:val="22"/>
          <w:lang w:val="en-US" w:eastAsia="en-US" w:bidi="ar-SA"/>
          <w14:textFill>
            <w14:solidFill>
              <w14:schemeClr w14:val="accent1"/>
            </w14:solidFill>
          </w14:textFill>
        </w:rPr>
        <w:t>Path</w:t>
      </w:r>
      <w:r>
        <w:rPr>
          <w:rFonts w:hint="eastAsia" w:asciiTheme="majorHAnsi" w:hAnsiTheme="majorHAnsi" w:eastAsiaTheme="majorEastAsia" w:cstheme="majorBidi"/>
          <w:b/>
          <w:bCs/>
          <w:color w:val="4F81BD" w:themeColor="accent1"/>
          <w:sz w:val="22"/>
          <w:szCs w:val="22"/>
          <w:lang w:val="en-US" w:eastAsia="zh-CN" w:bidi="ar-SA"/>
          <w14:textFill>
            <w14:solidFill>
              <w14:schemeClr w14:val="accent1"/>
            </w14:solidFill>
          </w14:textFill>
        </w:rPr>
        <w:t>：</w:t>
      </w:r>
      <w:r>
        <w:t>/home/</w:t>
      </w:r>
      <w:r>
        <w:rPr>
          <w:color w:val="FF0000"/>
        </w:rPr>
        <w:t>"username"</w:t>
      </w:r>
      <w:r>
        <w:t>/linux/drivers/gpu/drm/panel/</w:t>
      </w:r>
    </w:p>
    <w:p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0"/>
        <w:textAlignment w:val="auto"/>
      </w:pPr>
      <w:r>
        <w:t>3. Modify kernel build configuration (Makefile, Kconfig)</w:t>
      </w:r>
    </w:p>
    <w:p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</w:pPr>
      <w:r>
        <w:t>3.1 Makefile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rFonts w:asciiTheme="majorHAnsi" w:hAnsiTheme="majorHAnsi" w:eastAsiaTheme="majorEastAsia" w:cstheme="majorBidi"/>
          <w:b/>
          <w:bCs/>
          <w:color w:val="4F81BD" w:themeColor="accent1"/>
          <w:sz w:val="22"/>
          <w:szCs w:val="22"/>
          <w:lang w:val="en-US" w:eastAsia="en-US" w:bidi="ar-SA"/>
          <w14:textFill>
            <w14:solidFill>
              <w14:schemeClr w14:val="accent1"/>
            </w14:solidFill>
          </w14:textFill>
        </w:rPr>
        <w:t>Path</w:t>
      </w:r>
      <w:r>
        <w:rPr>
          <w:rFonts w:hint="eastAsia" w:asciiTheme="majorHAnsi" w:hAnsiTheme="majorHAnsi" w:eastAsiaTheme="majorEastAsia" w:cstheme="majorBidi"/>
          <w:b/>
          <w:bCs/>
          <w:color w:val="4F81BD" w:themeColor="accent1"/>
          <w:sz w:val="22"/>
          <w:szCs w:val="22"/>
          <w:lang w:val="en-US" w:eastAsia="zh-CN" w:bidi="ar-SA"/>
          <w14:textFill>
            <w14:solidFill>
              <w14:schemeClr w14:val="accent1"/>
            </w14:solidFill>
          </w14:textFill>
        </w:rPr>
        <w:t>：</w:t>
      </w:r>
      <w:r>
        <w:t>drivers/gpu/drm/panel/Makefile</w:t>
      </w:r>
    </w:p>
    <w:p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</w:pPr>
      <w:r>
        <w:t>3.2 Kconfig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rFonts w:asciiTheme="majorHAnsi" w:hAnsiTheme="majorHAnsi" w:eastAsiaTheme="majorEastAsia" w:cstheme="majorBidi"/>
          <w:b/>
          <w:bCs/>
          <w:color w:val="4F81BD" w:themeColor="accent1"/>
          <w:sz w:val="22"/>
          <w:szCs w:val="22"/>
          <w:lang w:val="en-US" w:eastAsia="en-US" w:bidi="ar-SA"/>
          <w14:textFill>
            <w14:solidFill>
              <w14:schemeClr w14:val="accent1"/>
            </w14:solidFill>
          </w14:textFill>
        </w:rPr>
        <w:t>Path</w:t>
      </w:r>
      <w:r>
        <w:rPr>
          <w:rFonts w:hint="eastAsia" w:asciiTheme="majorHAnsi" w:hAnsiTheme="majorHAnsi" w:eastAsiaTheme="majorEastAsia" w:cstheme="majorBidi"/>
          <w:b/>
          <w:bCs/>
          <w:color w:val="4F81BD" w:themeColor="accent1"/>
          <w:sz w:val="22"/>
          <w:szCs w:val="22"/>
          <w:lang w:val="en-US" w:eastAsia="zh-CN" w:bidi="ar-SA"/>
          <w14:textFill>
            <w14:solidFill>
              <w14:schemeClr w14:val="accent1"/>
            </w14:solidFill>
          </w14:textFill>
        </w:rPr>
        <w:t>：</w:t>
      </w:r>
      <w:r>
        <w:t>drivers/gpu/drm/panel/Kconfig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color w:val="FF0000"/>
        </w:rPr>
      </w:pPr>
      <w:r>
        <w:rPr>
          <w:color w:val="FF0000"/>
        </w:rPr>
        <w:t>Note: In this example, an existing internal driver is modified, so this step may be skipped. If you add a new panel driver, you must update these files.</w:t>
      </w:r>
    </w:p>
    <w:p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0"/>
        <w:textAlignment w:val="auto"/>
      </w:pPr>
      <w:r>
        <w:t>4. Enable the driver using menuconfig</w:t>
      </w:r>
    </w:p>
    <w:p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</w:pPr>
      <w:r>
        <w:t>4.1 Install required dependencies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rFonts w:asciiTheme="majorHAnsi" w:hAnsiTheme="majorHAnsi" w:eastAsiaTheme="majorEastAsia" w:cstheme="majorBidi"/>
          <w:b/>
          <w:bCs/>
          <w:color w:val="4F81BD" w:themeColor="accent1"/>
          <w:sz w:val="22"/>
          <w:szCs w:val="22"/>
          <w:lang w:val="en-US" w:eastAsia="en-US" w:bidi="ar-SA"/>
          <w14:textFill>
            <w14:solidFill>
              <w14:schemeClr w14:val="accent1"/>
            </w14:solidFill>
          </w14:textFill>
        </w:rPr>
        <w:t>Command</w:t>
      </w:r>
      <w:r>
        <w:rPr>
          <w:rFonts w:hint="eastAsia" w:asciiTheme="majorHAnsi" w:hAnsiTheme="majorHAnsi" w:eastAsiaTheme="majorEastAsia" w:cstheme="majorBidi"/>
          <w:b/>
          <w:bCs/>
          <w:color w:val="4F81BD" w:themeColor="accent1"/>
          <w:sz w:val="22"/>
          <w:szCs w:val="22"/>
          <w:lang w:val="en-US" w:eastAsia="zh-CN" w:bidi="ar-SA"/>
          <w14:textFill>
            <w14:solidFill>
              <w14:schemeClr w14:val="accent1"/>
            </w14:solidFill>
          </w14:textFill>
        </w:rPr>
        <w:t>：</w:t>
      </w:r>
      <w:r>
        <w:rPr>
          <w:rFonts w:ascii="Courier New" w:hAnsi="Courier New"/>
          <w:sz w:val="20"/>
        </w:rPr>
        <w:t>sudo apt install libncurses-dev libncursesw5-dev flex bison pkg-config</w:t>
      </w:r>
    </w:p>
    <w:p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</w:pPr>
      <w:r>
        <w:t>4.2 Run menuconfig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rFonts w:asciiTheme="majorHAnsi" w:hAnsiTheme="majorHAnsi" w:eastAsiaTheme="majorEastAsia" w:cstheme="majorBidi"/>
          <w:b/>
          <w:bCs/>
          <w:color w:val="4F81BD" w:themeColor="accent1"/>
          <w:sz w:val="22"/>
          <w:szCs w:val="22"/>
          <w:lang w:val="en-US" w:eastAsia="en-US" w:bidi="ar-SA"/>
          <w14:textFill>
            <w14:solidFill>
              <w14:schemeClr w14:val="accent1"/>
            </w14:solidFill>
          </w14:textFill>
        </w:rPr>
        <w:t>Command</w:t>
      </w:r>
      <w:r>
        <w:rPr>
          <w:rFonts w:hint="eastAsia" w:asciiTheme="majorHAnsi" w:hAnsiTheme="majorHAnsi" w:eastAsiaTheme="majorEastAsia" w:cstheme="majorBidi"/>
          <w:b/>
          <w:bCs/>
          <w:color w:val="4F81BD" w:themeColor="accent1"/>
          <w:sz w:val="22"/>
          <w:szCs w:val="22"/>
          <w:lang w:val="en-US" w:eastAsia="zh-CN" w:bidi="ar-SA"/>
          <w14:textFill>
            <w14:solidFill>
              <w14:schemeClr w14:val="accent1"/>
            </w14:solidFill>
          </w14:textFill>
        </w:rPr>
        <w:t>：</w:t>
      </w:r>
      <w:r>
        <w:rPr>
          <w:rFonts w:ascii="Courier New" w:hAnsi="Courier New"/>
          <w:sz w:val="20"/>
        </w:rPr>
        <w:t>make menuconfig</w:t>
      </w:r>
    </w:p>
    <w:p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</w:pPr>
      <w:r>
        <w:t>4.3 Navigate and enable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t>Device Drivers  ---&gt;</w:t>
      </w:r>
      <w:r>
        <w:br w:type="textWrapping"/>
      </w:r>
      <w:r>
        <w:t xml:space="preserve">  Graphics support  ---&gt;</w:t>
      </w:r>
      <w:r>
        <w:br w:type="textWrapping"/>
      </w:r>
      <w:r>
        <w:t xml:space="preserve">    &lt;M&gt; Direct Rendering Manager (X.Org support)  ---&gt;</w:t>
      </w:r>
      <w:r>
        <w:br w:type="textWrapping"/>
      </w:r>
      <w:r>
        <w:t xml:space="preserve">      Display Panels  ---&gt;</w:t>
      </w:r>
      <w:r>
        <w:br w:type="textWrapping"/>
      </w:r>
      <w:r>
        <w:t xml:space="preserve">        &lt;M&gt; Sitronix ST7701S DSI panel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color w:val="FF0000"/>
        </w:rPr>
      </w:pPr>
      <w:r>
        <w:rPr>
          <w:rFonts w:hint="eastAsia"/>
          <w:color w:val="FF0000"/>
        </w:rPr>
        <w:t>Note: This step is enabled by default and can be omitted. You can execute the check.</w:t>
      </w:r>
    </w:p>
    <w:p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0"/>
        <w:textAlignment w:val="auto"/>
      </w:pPr>
      <w:r>
        <w:t>5. Compile the module</w:t>
      </w:r>
    </w:p>
    <w:p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</w:pPr>
      <w:r>
        <w:t>5.1 Compile the initialization C file to generate .ko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rFonts w:asciiTheme="majorHAnsi" w:hAnsiTheme="majorHAnsi" w:eastAsiaTheme="majorEastAsia" w:cstheme="majorBidi"/>
          <w:b/>
          <w:bCs/>
          <w:color w:val="4F81BD" w:themeColor="accent1"/>
          <w:sz w:val="22"/>
          <w:szCs w:val="22"/>
          <w:lang w:val="en-US" w:eastAsia="en-US" w:bidi="ar-SA"/>
          <w14:textFill>
            <w14:solidFill>
              <w14:schemeClr w14:val="accent1"/>
            </w14:solidFill>
          </w14:textFill>
        </w:rPr>
        <w:t>Command</w:t>
      </w:r>
      <w:r>
        <w:rPr>
          <w:rFonts w:hint="eastAsia" w:asciiTheme="majorHAnsi" w:hAnsiTheme="majorHAnsi" w:eastAsiaTheme="majorEastAsia" w:cstheme="majorBidi"/>
          <w:b/>
          <w:bCs/>
          <w:color w:val="4F81BD" w:themeColor="accent1"/>
          <w:sz w:val="22"/>
          <w:szCs w:val="22"/>
          <w:lang w:val="en-US" w:eastAsia="zh-CN" w:bidi="ar-SA"/>
          <w14:textFill>
            <w14:solidFill>
              <w14:schemeClr w14:val="accent1"/>
            </w14:solidFill>
          </w14:textFill>
        </w:rPr>
        <w:t>：</w:t>
      </w:r>
      <w:r>
        <w:rPr>
          <w:rFonts w:ascii="Courier New" w:hAnsi="Courier New"/>
          <w:sz w:val="20"/>
        </w:rPr>
        <w:t>make -j6 Image.gz modules dtbs</w:t>
      </w:r>
    </w:p>
    <w:p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</w:pPr>
      <w:r>
        <w:t>5.2 Expected output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rFonts w:ascii="Courier New" w:hAnsi="Courier New"/>
          <w:sz w:val="20"/>
        </w:rPr>
        <w:t>CC [M]  drivers/gpu/drm/panel/panel-sitronix-st7701.o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rFonts w:ascii="Courier New" w:hAnsi="Courier New"/>
          <w:sz w:val="20"/>
        </w:rPr>
        <w:t>LD [M]  drivers/gpu/drm/panel/panel-sitronix-st7701.ko</w:t>
      </w:r>
    </w:p>
    <w:p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</w:pPr>
      <w:r>
        <w:t>5.3</w:t>
      </w:r>
      <w:r>
        <w:rPr>
          <w:rFonts w:hint="eastAsia" w:eastAsia="宋体"/>
          <w:lang w:val="en-US" w:eastAsia="zh-CN"/>
        </w:rPr>
        <w:t xml:space="preserve"> </w:t>
      </w:r>
      <w:r>
        <w:t>Install the module into the system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rFonts w:asciiTheme="majorHAnsi" w:hAnsiTheme="majorHAnsi" w:eastAsiaTheme="majorEastAsia" w:cstheme="majorBidi"/>
          <w:b/>
          <w:bCs/>
          <w:color w:val="4F81BD" w:themeColor="accent1"/>
          <w:sz w:val="22"/>
          <w:szCs w:val="22"/>
          <w:lang w:val="en-US" w:eastAsia="en-US" w:bidi="ar-SA"/>
          <w14:textFill>
            <w14:solidFill>
              <w14:schemeClr w14:val="accent1"/>
            </w14:solidFill>
          </w14:textFill>
        </w:rPr>
        <w:t>Command</w:t>
      </w:r>
      <w:r>
        <w:rPr>
          <w:rFonts w:hint="eastAsia" w:asciiTheme="majorHAnsi" w:hAnsiTheme="majorHAnsi" w:eastAsiaTheme="majorEastAsia" w:cstheme="majorBidi"/>
          <w:b/>
          <w:bCs/>
          <w:color w:val="4F81BD" w:themeColor="accent1"/>
          <w:sz w:val="22"/>
          <w:szCs w:val="22"/>
          <w:lang w:val="en-US" w:eastAsia="zh-CN" w:bidi="ar-SA"/>
          <w14:textFill>
            <w14:solidFill>
              <w14:schemeClr w14:val="accent1"/>
            </w14:solidFill>
          </w14:textFill>
        </w:rPr>
        <w:t>：</w:t>
      </w:r>
      <w:r>
        <w:rPr>
          <w:rFonts w:ascii="Courier New" w:hAnsi="Courier New"/>
          <w:sz w:val="20"/>
        </w:rPr>
        <w:t>make modules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rFonts w:asciiTheme="majorHAnsi" w:hAnsiTheme="majorHAnsi" w:eastAsiaTheme="majorEastAsia" w:cstheme="majorBidi"/>
          <w:b/>
          <w:bCs/>
          <w:color w:val="4F81BD" w:themeColor="accent1"/>
          <w:sz w:val="22"/>
          <w:szCs w:val="22"/>
          <w:lang w:val="en-US" w:eastAsia="en-US" w:bidi="ar-SA"/>
          <w14:textFill>
            <w14:solidFill>
              <w14:schemeClr w14:val="accent1"/>
            </w14:solidFill>
          </w14:textFill>
        </w:rPr>
        <w:t>Command</w:t>
      </w:r>
      <w:r>
        <w:rPr>
          <w:rFonts w:hint="eastAsia" w:asciiTheme="majorHAnsi" w:hAnsiTheme="majorHAnsi" w:eastAsiaTheme="majorEastAsia" w:cstheme="majorBidi"/>
          <w:b/>
          <w:bCs/>
          <w:color w:val="4F81BD" w:themeColor="accent1"/>
          <w:sz w:val="22"/>
          <w:szCs w:val="22"/>
          <w:lang w:val="en-US" w:eastAsia="zh-CN" w:bidi="ar-SA"/>
          <w14:textFill>
            <w14:solidFill>
              <w14:schemeClr w14:val="accent1"/>
            </w14:solidFill>
          </w14:textFill>
        </w:rPr>
        <w:t>：</w:t>
      </w:r>
      <w:r>
        <w:rPr>
          <w:rFonts w:ascii="Courier New" w:hAnsi="Courier New"/>
          <w:sz w:val="20"/>
        </w:rPr>
        <w:t>sudo make modules_install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rFonts w:asciiTheme="majorHAnsi" w:hAnsiTheme="majorHAnsi" w:eastAsiaTheme="majorEastAsia" w:cstheme="majorBidi"/>
          <w:b/>
          <w:bCs/>
          <w:color w:val="4F81BD" w:themeColor="accent1"/>
          <w:sz w:val="22"/>
          <w:szCs w:val="22"/>
          <w:lang w:val="en-US" w:eastAsia="en-US" w:bidi="ar-SA"/>
          <w14:textFill>
            <w14:solidFill>
              <w14:schemeClr w14:val="accent1"/>
            </w14:solidFill>
          </w14:textFill>
        </w:rPr>
        <w:t>Command</w:t>
      </w:r>
      <w:r>
        <w:rPr>
          <w:rFonts w:hint="eastAsia" w:asciiTheme="majorHAnsi" w:hAnsiTheme="majorHAnsi" w:eastAsiaTheme="majorEastAsia" w:cstheme="majorBidi"/>
          <w:b/>
          <w:bCs/>
          <w:color w:val="4F81BD" w:themeColor="accent1"/>
          <w:sz w:val="22"/>
          <w:szCs w:val="22"/>
          <w:lang w:val="en-US" w:eastAsia="zh-CN" w:bidi="ar-SA"/>
          <w14:textFill>
            <w14:solidFill>
              <w14:schemeClr w14:val="accent1"/>
            </w14:solidFill>
          </w14:textFill>
        </w:rPr>
        <w:t>：</w:t>
      </w:r>
      <w:r>
        <w:rPr>
          <w:rFonts w:ascii="Courier New" w:hAnsi="Courier New"/>
          <w:sz w:val="20"/>
        </w:rPr>
        <w:t>sudo depmod -a</w:t>
      </w:r>
    </w:p>
    <w:p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0"/>
        <w:textAlignment w:val="auto"/>
      </w:pPr>
      <w:r>
        <w:t>6. Compile the device tree to generate .dtbo</w:t>
      </w:r>
    </w:p>
    <w:p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</w:pPr>
      <w:r>
        <w:t>6.1 Enter the overlay source directory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rFonts w:asciiTheme="majorHAnsi" w:hAnsiTheme="majorHAnsi" w:eastAsiaTheme="majorEastAsia" w:cstheme="majorBidi"/>
          <w:b/>
          <w:bCs/>
          <w:color w:val="4F81BD" w:themeColor="accent1"/>
          <w:sz w:val="22"/>
          <w:szCs w:val="22"/>
          <w:lang w:val="en-US" w:eastAsia="en-US" w:bidi="ar-SA"/>
          <w14:textFill>
            <w14:solidFill>
              <w14:schemeClr w14:val="accent1"/>
            </w14:solidFill>
          </w14:textFill>
        </w:rPr>
        <w:t>Command</w:t>
      </w:r>
      <w:r>
        <w:rPr>
          <w:rFonts w:hint="eastAsia" w:asciiTheme="majorHAnsi" w:hAnsiTheme="majorHAnsi" w:eastAsiaTheme="majorEastAsia" w:cstheme="majorBidi"/>
          <w:b/>
          <w:bCs/>
          <w:color w:val="4F81BD" w:themeColor="accent1"/>
          <w:sz w:val="22"/>
          <w:szCs w:val="22"/>
          <w:lang w:val="en-US" w:eastAsia="zh-CN" w:bidi="ar-SA"/>
          <w14:textFill>
            <w14:solidFill>
              <w14:schemeClr w14:val="accent1"/>
            </w14:solidFill>
          </w14:textFill>
        </w:rPr>
        <w:t>：</w:t>
      </w:r>
      <w:r>
        <w:rPr>
          <w:rFonts w:ascii="Courier New" w:hAnsi="Courier New"/>
          <w:sz w:val="20"/>
        </w:rPr>
        <w:t>cd /home/</w:t>
      </w:r>
      <w:r>
        <w:rPr>
          <w:rFonts w:ascii="Courier New" w:hAnsi="Courier New"/>
          <w:color w:val="FF0000"/>
          <w:sz w:val="20"/>
        </w:rPr>
        <w:t>"username"</w:t>
      </w:r>
      <w:r>
        <w:rPr>
          <w:rFonts w:ascii="Courier New" w:hAnsi="Courier New"/>
          <w:sz w:val="20"/>
        </w:rPr>
        <w:t>/linux/arch/arm/boot/dts/overlays/</w:t>
      </w:r>
    </w:p>
    <w:p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</w:pPr>
      <w:r>
        <w:t>6.2 Compile .dts to .dtbo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rFonts w:asciiTheme="majorHAnsi" w:hAnsiTheme="majorHAnsi" w:eastAsiaTheme="majorEastAsia" w:cstheme="majorBidi"/>
          <w:b/>
          <w:bCs/>
          <w:color w:val="4F81BD" w:themeColor="accent1"/>
          <w:sz w:val="22"/>
          <w:szCs w:val="22"/>
          <w:lang w:val="en-US" w:eastAsia="en-US" w:bidi="ar-SA"/>
          <w14:textFill>
            <w14:solidFill>
              <w14:schemeClr w14:val="accent1"/>
            </w14:solidFill>
          </w14:textFill>
        </w:rPr>
        <w:t>Command</w:t>
      </w:r>
      <w:r>
        <w:rPr>
          <w:rFonts w:hint="eastAsia" w:asciiTheme="majorHAnsi" w:hAnsiTheme="majorHAnsi" w:eastAsiaTheme="majorEastAsia" w:cstheme="majorBidi"/>
          <w:b/>
          <w:bCs/>
          <w:color w:val="4F81BD" w:themeColor="accent1"/>
          <w:sz w:val="22"/>
          <w:szCs w:val="22"/>
          <w:lang w:val="en-US" w:eastAsia="zh-CN" w:bidi="ar-SA"/>
          <w14:textFill>
            <w14:solidFill>
              <w14:schemeClr w14:val="accent1"/>
            </w14:solidFill>
          </w14:textFill>
        </w:rPr>
        <w:t>：</w:t>
      </w:r>
      <w:r>
        <w:rPr>
          <w:rFonts w:ascii="Courier New" w:hAnsi="Courier New"/>
          <w:sz w:val="20"/>
        </w:rPr>
        <w:t>sudo dtc -@ -I dts -O dtb -o /boot/firmware/overlays/vc4-kms-dsi-rg-arc-panel.dtbo vc4-kms-dsi-rg-arc-panel.dts</w:t>
      </w:r>
      <w:bookmarkStart w:id="1" w:name="_GoBack"/>
      <w:bookmarkEnd w:id="1"/>
    </w:p>
    <w:p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0"/>
        <w:textAlignment w:val="auto"/>
      </w:pPr>
      <w:r>
        <w:t>7. Configure /boot/config.txt to load the overlay</w:t>
      </w:r>
    </w:p>
    <w:p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</w:pPr>
      <w:r>
        <w:t>7.1 Open config.txt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bookmarkStart w:id="0" w:name="OLE_LINK1"/>
      <w:r>
        <w:rPr>
          <w:rFonts w:asciiTheme="majorHAnsi" w:hAnsiTheme="majorHAnsi" w:eastAsiaTheme="majorEastAsia" w:cstheme="majorBidi"/>
          <w:b/>
          <w:bCs/>
          <w:color w:val="4F81BD" w:themeColor="accent1"/>
          <w:sz w:val="22"/>
          <w:szCs w:val="22"/>
          <w:lang w:val="en-US" w:eastAsia="en-US" w:bidi="ar-SA"/>
          <w14:textFill>
            <w14:solidFill>
              <w14:schemeClr w14:val="accent1"/>
            </w14:solidFill>
          </w14:textFill>
        </w:rPr>
        <w:t>Command</w:t>
      </w:r>
      <w:r>
        <w:rPr>
          <w:rFonts w:hint="eastAsia" w:asciiTheme="majorHAnsi" w:hAnsiTheme="majorHAnsi" w:eastAsiaTheme="majorEastAsia" w:cstheme="majorBidi"/>
          <w:b/>
          <w:bCs/>
          <w:color w:val="4F81BD" w:themeColor="accent1"/>
          <w:sz w:val="22"/>
          <w:szCs w:val="22"/>
          <w:lang w:val="en-US" w:eastAsia="zh-CN" w:bidi="ar-SA"/>
          <w14:textFill>
            <w14:solidFill>
              <w14:schemeClr w14:val="accent1"/>
            </w14:solidFill>
          </w14:textFill>
        </w:rPr>
        <w:t>：</w:t>
      </w:r>
      <w:bookmarkEnd w:id="0"/>
      <w:r>
        <w:rPr>
          <w:rFonts w:ascii="Courier New" w:hAnsi="Courier New"/>
          <w:sz w:val="20"/>
        </w:rPr>
        <w:t>sudo nano /boot/firmware/config.txt</w:t>
      </w:r>
    </w:p>
    <w:p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</w:pPr>
      <w:r>
        <w:t>7.2 Add the following lines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rFonts w:ascii="Courier New" w:hAnsi="Courier New"/>
          <w:sz w:val="20"/>
        </w:rPr>
        <w:t>dtoverlay=vc4-kms-v3d-pi4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rFonts w:ascii="Courier New" w:hAnsi="Courier New"/>
          <w:sz w:val="20"/>
        </w:rPr>
        <w:t>dtoverlay=vc4-kms-dsi-rg-arc-panel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Kozuka Mincho Pr6N R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ＭＳ 明朝">
    <w:altName w:val="AMGDT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Kozuka Mincho Pr6N R">
    <w:panose1 w:val="02020400000000000000"/>
    <w:charset w:val="80"/>
    <w:family w:val="auto"/>
    <w:pitch w:val="default"/>
    <w:sig w:usb0="000002D7" w:usb1="2AC71C11" w:usb2="00000012" w:usb3="00000000" w:csb0="2002009F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5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9CA6559"/>
    <w:rsid w:val="33D93561"/>
    <w:rsid w:val="341607BF"/>
    <w:rsid w:val="38D82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>
        <w:tblLayout w:type="fixed"/>
      </w:tblPr>
      <w:tcPr>
        <w:shd w:val="clear" w:color="auto" w:fill="BFBFBF" w:themeFill="text1" w:themeFillTint="3F"/>
      </w:tcPr>
    </w:tblStylePr>
    <w:tblStylePr w:type="band1Horz">
      <w:tblPr>
        <w:tblLayout w:type="fixed"/>
      </w:tblPr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>
        <w:tblLayout w:type="fixed"/>
      </w:tblPr>
      <w:tcPr>
        <w:shd w:val="clear" w:color="auto" w:fill="D3DFEE" w:themeFill="accent1" w:themeFillTint="3F"/>
      </w:tcPr>
    </w:tblStylePr>
    <w:tblStylePr w:type="band1Horz">
      <w:tblPr>
        <w:tblLayout w:type="fixed"/>
      </w:tblPr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>
        <w:tblLayout w:type="fixed"/>
      </w:tblPr>
      <w:tcPr>
        <w:shd w:val="clear" w:color="auto" w:fill="EFD3D3" w:themeFill="accent2" w:themeFillTint="3F"/>
      </w:tcPr>
    </w:tblStylePr>
    <w:tblStylePr w:type="band1Horz">
      <w:tblPr>
        <w:tblLayout w:type="fixed"/>
      </w:tblPr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>
        <w:tblLayout w:type="fixed"/>
      </w:tblPr>
      <w:tcPr>
        <w:shd w:val="clear" w:color="auto" w:fill="E6EED5" w:themeFill="accent3" w:themeFillTint="3F"/>
      </w:tcPr>
    </w:tblStylePr>
    <w:tblStylePr w:type="band1Horz">
      <w:tblPr>
        <w:tblLayout w:type="fixed"/>
      </w:tblPr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>
        <w:tblLayout w:type="fixed"/>
      </w:tblPr>
      <w:tcPr>
        <w:shd w:val="clear" w:color="auto" w:fill="DFD8E8" w:themeFill="accent4" w:themeFillTint="3F"/>
      </w:tcPr>
    </w:tblStylePr>
    <w:tblStylePr w:type="band1Horz">
      <w:tblPr>
        <w:tblLayout w:type="fixed"/>
      </w:tblPr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>
        <w:tblLayout w:type="fixed"/>
      </w:tblPr>
      <w:tcPr>
        <w:shd w:val="clear" w:color="auto" w:fill="D2EAF0" w:themeFill="accent5" w:themeFillTint="3F"/>
      </w:tcPr>
    </w:tblStylePr>
    <w:tblStylePr w:type="band1Horz">
      <w:tblPr>
        <w:tblLayout w:type="fixed"/>
      </w:tblPr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>
        <w:tblLayout w:type="fixed"/>
      </w:tblPr>
      <w:tcPr>
        <w:shd w:val="clear" w:color="auto" w:fill="FDE5D1" w:themeFill="accent6" w:themeFillTint="3F"/>
      </w:tcPr>
    </w:tblStylePr>
    <w:tblStylePr w:type="band1Horz">
      <w:tblPr>
        <w:tblLayout w:type="fixed"/>
      </w:tblPr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7F7F7F" w:themeFill="text1" w:themeFillTint="7F"/>
      </w:tcPr>
    </w:tblStylePr>
    <w:tblStylePr w:type="band1Horz">
      <w:tblPr>
        <w:tblLayout w:type="fixed"/>
      </w:tblPr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A7C0DE" w:themeFill="accent1" w:themeFillTint="7F"/>
      </w:tcPr>
    </w:tblStylePr>
    <w:tblStylePr w:type="band1Horz">
      <w:tblPr>
        <w:tblLayout w:type="fixed"/>
      </w:tblPr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FA7A6" w:themeFill="accent2" w:themeFillTint="7F"/>
      </w:tcPr>
    </w:tblStylePr>
    <w:tblStylePr w:type="band1Horz">
      <w:tblPr>
        <w:tblLayout w:type="fixed"/>
      </w:tblPr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CDDDAC" w:themeFill="accent3" w:themeFillTint="7F"/>
      </w:tcPr>
    </w:tblStylePr>
    <w:tblStylePr w:type="band1Horz">
      <w:tblPr>
        <w:tblLayout w:type="fixed"/>
      </w:tblPr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BFB1D0" w:themeFill="accent4" w:themeFillTint="7F"/>
      </w:tcPr>
    </w:tblStylePr>
    <w:tblStylePr w:type="band1Horz">
      <w:tblPr>
        <w:tblLayout w:type="fixed"/>
      </w:tblPr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A5D5E2" w:themeFill="accent5" w:themeFillTint="7F"/>
      </w:tcPr>
    </w:tblStylePr>
    <w:tblStylePr w:type="band1Horz">
      <w:tblPr>
        <w:tblLayout w:type="fixed"/>
      </w:tblPr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FBCAA2" w:themeFill="accent6" w:themeFillTint="7F"/>
      </w:tcPr>
    </w:tblStylePr>
    <w:tblStylePr w:type="band1Horz">
      <w:tblPr>
        <w:tblLayout w:type="fixed"/>
      </w:tblPr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>
        <w:tblLayout w:type="fixed"/>
      </w:tblPr>
      <w:tcPr>
        <w:shd w:val="clear" w:color="auto" w:fill="7F7F7F" w:themeFill="text1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>
        <w:tblLayout w:type="fixed"/>
      </w:tblPr>
      <w:tcPr>
        <w:shd w:val="clear" w:color="auto" w:fill="A7C0DE" w:themeFill="accent1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>
        <w:tblLayout w:type="fixed"/>
      </w:tblPr>
      <w:tcPr>
        <w:shd w:val="clear" w:color="auto" w:fill="DFA7A6" w:themeFill="accent2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>
        <w:tblLayout w:type="fixed"/>
      </w:tblPr>
      <w:tcPr>
        <w:shd w:val="clear" w:color="auto" w:fill="CDDDAC" w:themeFill="accent3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>
        <w:tblLayout w:type="fixed"/>
      </w:tblPr>
      <w:tcPr>
        <w:shd w:val="clear" w:color="auto" w:fill="BFB1D0" w:themeFill="accent4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>
        <w:tblLayout w:type="fixed"/>
      </w:tblPr>
      <w:tcPr>
        <w:shd w:val="clear" w:color="auto" w:fill="A5D5E2" w:themeFill="accent5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>
        <w:tblLayout w:type="fixed"/>
      </w:tblPr>
      <w:tcPr>
        <w:shd w:val="clear" w:color="auto" w:fill="FBCAA2" w:themeFill="accent6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>
        <w:tblLayout w:type="fixed"/>
      </w:tblPr>
      <w:tcPr>
        <w:shd w:val="clear" w:color="auto" w:fill="999999" w:themeFill="text1" w:themeFillTint="66"/>
      </w:tcPr>
    </w:tblStylePr>
    <w:tblStylePr w:type="band1Horz">
      <w:tblPr>
        <w:tblLayout w:type="fixed"/>
      </w:tblPr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>
        <w:tblLayout w:type="fixed"/>
      </w:tblPr>
      <w:tcPr>
        <w:shd w:val="clear" w:color="auto" w:fill="B8CCE4" w:themeFill="accent1" w:themeFillTint="66"/>
      </w:tcPr>
    </w:tblStylePr>
    <w:tblStylePr w:type="band1Horz">
      <w:tblPr>
        <w:tblLayout w:type="fixed"/>
      </w:tblPr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>
        <w:tblLayout w:type="fixed"/>
      </w:tblPr>
      <w:tcPr>
        <w:shd w:val="clear" w:color="auto" w:fill="E5B8B7" w:themeFill="accent2" w:themeFillTint="66"/>
      </w:tcPr>
    </w:tblStylePr>
    <w:tblStylePr w:type="band1Horz">
      <w:tblPr>
        <w:tblLayout w:type="fixed"/>
      </w:tblPr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>
        <w:tblLayout w:type="fixed"/>
      </w:tblPr>
      <w:tcPr>
        <w:shd w:val="clear" w:color="auto" w:fill="D6E3BC" w:themeFill="accent3" w:themeFillTint="66"/>
      </w:tcPr>
    </w:tblStylePr>
    <w:tblStylePr w:type="band1Horz">
      <w:tblPr>
        <w:tblLayout w:type="fixed"/>
      </w:tblPr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>
        <w:tblLayout w:type="fixed"/>
      </w:tblPr>
      <w:tcPr>
        <w:shd w:val="clear" w:color="auto" w:fill="CCC0D9" w:themeFill="accent4" w:themeFillTint="66"/>
      </w:tcPr>
    </w:tblStylePr>
    <w:tblStylePr w:type="band1Horz">
      <w:tblPr>
        <w:tblLayout w:type="fixed"/>
      </w:tblPr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>
        <w:tblLayout w:type="fixed"/>
      </w:tblPr>
      <w:tcPr>
        <w:shd w:val="clear" w:color="auto" w:fill="B6DDE8" w:themeFill="accent5" w:themeFillTint="66"/>
      </w:tcPr>
    </w:tblStylePr>
    <w:tblStylePr w:type="band1Horz">
      <w:tblPr>
        <w:tblLayout w:type="fixed"/>
      </w:tblPr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>
        <w:tblLayout w:type="fixed"/>
      </w:tblPr>
      <w:tcPr>
        <w:shd w:val="clear" w:color="auto" w:fill="FBD4B4" w:themeFill="accent6" w:themeFillTint="66"/>
      </w:tcPr>
    </w:tblStylePr>
    <w:tblStylePr w:type="band1Horz">
      <w:tblPr>
        <w:tblLayout w:type="fixed"/>
      </w:tblPr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>
        <w:tblLayout w:type="fixed"/>
      </w:tbl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000000" w:themeFill="text1" w:themeFillShade="BF"/>
      </w:tcPr>
    </w:tblStylePr>
    <w:tblStylePr w:type="band1Vert">
      <w:tblPr>
        <w:tblLayout w:type="fixed"/>
      </w:tblPr>
      <w:tcPr>
        <w:shd w:val="clear" w:color="auto" w:fill="7F7F7F" w:themeFill="text1" w:themeFillTint="7F"/>
      </w:tcPr>
    </w:tblStylePr>
    <w:tblStylePr w:type="band1Horz">
      <w:tblPr>
        <w:tblLayout w:type="fixed"/>
      </w:tblPr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>
        <w:tblLayout w:type="fixed"/>
      </w:tbl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66091" w:themeFill="accent1" w:themeFillShade="BF"/>
      </w:tcPr>
    </w:tblStylePr>
    <w:tblStylePr w:type="band1Vert">
      <w:tblPr>
        <w:tblLayout w:type="fixed"/>
      </w:tblPr>
      <w:tcPr>
        <w:shd w:val="clear" w:color="auto" w:fill="A7C0DE" w:themeFill="accent1" w:themeFillTint="7F"/>
      </w:tcPr>
    </w:tblStylePr>
    <w:tblStylePr w:type="band1Horz">
      <w:tblPr>
        <w:tblLayout w:type="fixed"/>
      </w:tblPr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>
        <w:tblLayout w:type="fixed"/>
      </w:tbl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943734" w:themeFill="accent2" w:themeFillShade="BF"/>
      </w:tcPr>
    </w:tblStylePr>
    <w:tblStylePr w:type="band1Vert">
      <w:tblPr>
        <w:tblLayout w:type="fixed"/>
      </w:tblPr>
      <w:tcPr>
        <w:shd w:val="clear" w:color="auto" w:fill="DFA7A6" w:themeFill="accent2" w:themeFillTint="7F"/>
      </w:tcPr>
    </w:tblStylePr>
    <w:tblStylePr w:type="band1Horz">
      <w:tblPr>
        <w:tblLayout w:type="fixed"/>
      </w:tblPr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>
        <w:tblLayout w:type="fixed"/>
      </w:tbl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76923C" w:themeFill="accent3" w:themeFillShade="BF"/>
      </w:tcPr>
    </w:tblStylePr>
    <w:tblStylePr w:type="band1Vert">
      <w:tblPr>
        <w:tblLayout w:type="fixed"/>
      </w:tblPr>
      <w:tcPr>
        <w:shd w:val="clear" w:color="auto" w:fill="CDDDAC" w:themeFill="accent3" w:themeFillTint="7F"/>
      </w:tcPr>
    </w:tblStylePr>
    <w:tblStylePr w:type="band1Horz">
      <w:tblPr>
        <w:tblLayout w:type="fixed"/>
      </w:tblPr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>
        <w:tblLayout w:type="fixed"/>
      </w:tbl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5F497A" w:themeFill="accent4" w:themeFillShade="BF"/>
      </w:tcPr>
    </w:tblStylePr>
    <w:tblStylePr w:type="band1Vert">
      <w:tblPr>
        <w:tblLayout w:type="fixed"/>
      </w:tblPr>
      <w:tcPr>
        <w:shd w:val="clear" w:color="auto" w:fill="BFB1D0" w:themeFill="accent4" w:themeFillTint="7F"/>
      </w:tcPr>
    </w:tblStylePr>
    <w:tblStylePr w:type="band1Horz">
      <w:tblPr>
        <w:tblLayout w:type="fixed"/>
      </w:tblPr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>
        <w:tblLayout w:type="fixed"/>
      </w:tbl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1849B" w:themeFill="accent5" w:themeFillShade="BF"/>
      </w:tcPr>
    </w:tblStylePr>
    <w:tblStylePr w:type="band1Vert">
      <w:tblPr>
        <w:tblLayout w:type="fixed"/>
      </w:tblPr>
      <w:tcPr>
        <w:shd w:val="clear" w:color="auto" w:fill="A5D5E2" w:themeFill="accent5" w:themeFillTint="7F"/>
      </w:tcPr>
    </w:tblStylePr>
    <w:tblStylePr w:type="band1Horz">
      <w:tblPr>
        <w:tblLayout w:type="fixed"/>
      </w:tblPr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>
        <w:tblLayout w:type="fixed"/>
      </w:tbl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E36C09" w:themeFill="accent6" w:themeFillShade="BF"/>
      </w:tcPr>
    </w:tblStylePr>
    <w:tblStylePr w:type="band1Vert">
      <w:tblPr>
        <w:tblLayout w:type="fixed"/>
      </w:tblPr>
      <w:tcPr>
        <w:shd w:val="clear" w:color="auto" w:fill="FBCAA2" w:themeFill="accent6" w:themeFillTint="7F"/>
      </w:tcPr>
    </w:tblStylePr>
    <w:tblStylePr w:type="band1Horz">
      <w:tblPr>
        <w:tblLayout w:type="fixed"/>
      </w:tblPr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Mayn</cp:lastModifiedBy>
  <dcterms:modified xsi:type="dcterms:W3CDTF">2025-12-06T07:10:58Z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